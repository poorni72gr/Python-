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2BD5F">
      <w:pPr>
        <w:rPr>
          <w:rFonts w:hint="default" w:ascii="Calibri" w:hAnsi="Calibri" w:cs="Calibri"/>
          <w:sz w:val="28"/>
          <w:szCs w:val="28"/>
        </w:rPr>
      </w:pPr>
    </w:p>
    <w:p w14:paraId="08981E9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533B2F9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Assignment Questions – Part A (Theory)</w:t>
      </w:r>
    </w:p>
    <w:p w14:paraId="17794F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1. What is a variable?</w:t>
      </w:r>
    </w:p>
    <w:p w14:paraId="7D6034D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92"/>
          <w:rFonts w:hint="default" w:ascii="Calibri" w:hAnsi="Calibri" w:cs="Calibri"/>
          <w:sz w:val="28"/>
          <w:szCs w:val="28"/>
        </w:rPr>
        <w:t>variable</w:t>
      </w:r>
      <w:r>
        <w:rPr>
          <w:rFonts w:hint="default" w:ascii="Calibri" w:hAnsi="Calibri" w:cs="Calibri"/>
          <w:sz w:val="28"/>
          <w:szCs w:val="28"/>
        </w:rPr>
        <w:t xml:space="preserve"> is a name used to </w:t>
      </w:r>
      <w:r>
        <w:rPr>
          <w:rStyle w:val="92"/>
          <w:rFonts w:hint="default" w:ascii="Calibri" w:hAnsi="Calibri" w:cs="Calibri"/>
          <w:sz w:val="28"/>
          <w:szCs w:val="28"/>
        </w:rPr>
        <w:t>store data in memory</w:t>
      </w:r>
      <w:r>
        <w:rPr>
          <w:rFonts w:hint="default" w:ascii="Calibri" w:hAnsi="Calibri" w:cs="Calibri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The value of a variable can change during program execution.</w:t>
      </w:r>
    </w:p>
    <w:p w14:paraId="5A92CAF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Example:</w:t>
      </w:r>
    </w:p>
    <w:p w14:paraId="6EE19456">
      <w:pPr>
        <w:pStyle w:val="4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x = 10</w:t>
      </w:r>
    </w:p>
    <w:p w14:paraId="766AB16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1858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2. Rules for declaring variables</w:t>
      </w:r>
    </w:p>
    <w:p w14:paraId="4889139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Must start with a </w:t>
      </w:r>
      <w:r>
        <w:rPr>
          <w:rStyle w:val="92"/>
          <w:rFonts w:hint="default" w:ascii="Calibri" w:hAnsi="Calibri" w:cs="Calibri"/>
          <w:sz w:val="28"/>
          <w:szCs w:val="28"/>
        </w:rPr>
        <w:t>letter or underscore (_)</w:t>
      </w:r>
    </w:p>
    <w:p w14:paraId="02BA4019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Cannot start with a numbe</w:t>
      </w:r>
      <w:r>
        <w:rPr>
          <w:rFonts w:hint="default" w:ascii="Calibri" w:hAnsi="Calibri" w:cs="Calibri"/>
          <w:sz w:val="28"/>
          <w:szCs w:val="28"/>
          <w:lang w:val="en-IN"/>
        </w:rPr>
        <w:t>.</w:t>
      </w:r>
    </w:p>
    <w:p w14:paraId="5684B12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Cannot use </w:t>
      </w:r>
      <w:r>
        <w:rPr>
          <w:rStyle w:val="92"/>
          <w:rFonts w:hint="default" w:ascii="Calibri" w:hAnsi="Calibri" w:cs="Calibri"/>
          <w:sz w:val="28"/>
          <w:szCs w:val="28"/>
        </w:rPr>
        <w:t>keywords</w:t>
      </w:r>
    </w:p>
    <w:p w14:paraId="26FEE451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Case-sensitive</w:t>
      </w:r>
    </w:p>
    <w:p w14:paraId="71EB549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 spaces allowed</w:t>
      </w:r>
    </w:p>
    <w:p w14:paraId="1484682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Example:</w:t>
      </w:r>
    </w:p>
    <w:p w14:paraId="56450700">
      <w:pPr>
        <w:pStyle w:val="47"/>
        <w:keepNext w:val="0"/>
        <w:keepLines w:val="0"/>
        <w:widowControl/>
        <w:suppressLineNumbers w:val="0"/>
        <w:rPr>
          <w:rStyle w:val="44"/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name = "Python"</w:t>
      </w:r>
    </w:p>
    <w:p w14:paraId="6AC684AB">
      <w:pPr>
        <w:pStyle w:val="4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_age = 20</w:t>
      </w:r>
    </w:p>
    <w:p w14:paraId="4AF0623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C7D8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3. What is a data type?</w:t>
      </w:r>
    </w:p>
    <w:p w14:paraId="4A8978A8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92"/>
          <w:rFonts w:hint="default" w:ascii="Calibri" w:hAnsi="Calibri" w:cs="Calibri"/>
          <w:sz w:val="28"/>
          <w:szCs w:val="28"/>
        </w:rPr>
        <w:t>data type</w:t>
      </w:r>
      <w:r>
        <w:rPr>
          <w:rFonts w:hint="default" w:ascii="Calibri" w:hAnsi="Calibri" w:cs="Calibri"/>
          <w:sz w:val="28"/>
          <w:szCs w:val="28"/>
        </w:rPr>
        <w:t xml:space="preserve"> defines the </w:t>
      </w:r>
      <w:r>
        <w:rPr>
          <w:rStyle w:val="92"/>
          <w:rFonts w:hint="default" w:ascii="Calibri" w:hAnsi="Calibri" w:cs="Calibri"/>
          <w:sz w:val="28"/>
          <w:szCs w:val="28"/>
        </w:rPr>
        <w:t>type of data</w:t>
      </w:r>
      <w:r>
        <w:rPr>
          <w:rFonts w:hint="default" w:ascii="Calibri" w:hAnsi="Calibri" w:cs="Calibri"/>
          <w:sz w:val="28"/>
          <w:szCs w:val="28"/>
        </w:rPr>
        <w:t xml:space="preserve"> a variable can store.</w:t>
      </w:r>
    </w:p>
    <w:p w14:paraId="52B22A91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Examples:</w:t>
      </w:r>
    </w:p>
    <w:p w14:paraId="1DBD4FF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</w:t>
      </w:r>
    </w:p>
    <w:p w14:paraId="5930F94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Floa</w:t>
      </w:r>
      <w:r>
        <w:rPr>
          <w:rFonts w:hint="default" w:ascii="Calibri" w:hAnsi="Calibri" w:cs="Calibri"/>
          <w:sz w:val="28"/>
          <w:szCs w:val="28"/>
          <w:lang w:val="en-IN"/>
        </w:rPr>
        <w:t>t</w:t>
      </w:r>
    </w:p>
    <w:p w14:paraId="6FE33909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String</w:t>
      </w:r>
    </w:p>
    <w:p w14:paraId="6F9A79A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boolean</w:t>
      </w:r>
    </w:p>
    <w:p w14:paraId="20BAC4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4. Primitive vs Non-Primitive data types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6"/>
        <w:gridCol w:w="2583"/>
      </w:tblGrid>
      <w:tr w14:paraId="77FB3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529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Primitive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8B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Non-Primitive</w:t>
            </w:r>
          </w:p>
        </w:tc>
      </w:tr>
      <w:tr w14:paraId="0F2EF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06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Stores single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5B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Stores multiple values</w:t>
            </w:r>
          </w:p>
        </w:tc>
      </w:tr>
      <w:tr w14:paraId="3030F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2C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Simple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54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Collection of data</w:t>
            </w:r>
          </w:p>
        </w:tc>
      </w:tr>
      <w:tr w14:paraId="00342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E1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int, float, str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A39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list, tuple, set, dict</w:t>
            </w:r>
          </w:p>
        </w:tc>
      </w:tr>
    </w:tbl>
    <w:p w14:paraId="442ED48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F3E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5. What is a dynamically typed language?</w:t>
      </w:r>
    </w:p>
    <w:p w14:paraId="6B6C77D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92"/>
          <w:rFonts w:hint="default" w:ascii="Calibri" w:hAnsi="Calibri" w:cs="Calibri"/>
          <w:sz w:val="28"/>
          <w:szCs w:val="28"/>
        </w:rPr>
        <w:t>dynamically typed language</w:t>
      </w:r>
      <w:r>
        <w:rPr>
          <w:rFonts w:hint="default" w:ascii="Calibri" w:hAnsi="Calibri" w:cs="Calibri"/>
          <w:sz w:val="28"/>
          <w:szCs w:val="28"/>
        </w:rPr>
        <w:t xml:space="preserve"> is one where the </w:t>
      </w:r>
      <w:r>
        <w:rPr>
          <w:rStyle w:val="92"/>
          <w:rFonts w:hint="default" w:ascii="Calibri" w:hAnsi="Calibri" w:cs="Calibri"/>
          <w:sz w:val="28"/>
          <w:szCs w:val="28"/>
        </w:rPr>
        <w:t>data type of a variable is decided at runtime</w:t>
      </w:r>
      <w:r>
        <w:rPr>
          <w:rFonts w:hint="default" w:ascii="Calibri" w:hAnsi="Calibri" w:cs="Calibri"/>
          <w:sz w:val="28"/>
          <w:szCs w:val="28"/>
        </w:rPr>
        <w:t>, not in advance.</w:t>
      </w:r>
    </w:p>
    <w:p w14:paraId="1B37937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Example:</w:t>
      </w:r>
    </w:p>
    <w:p w14:paraId="02DA27B1">
      <w:pPr>
        <w:pStyle w:val="47"/>
        <w:keepNext w:val="0"/>
        <w:keepLines w:val="0"/>
        <w:widowControl/>
        <w:suppressLineNumbers w:val="0"/>
        <w:rPr>
          <w:rStyle w:val="44"/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x = 10</w:t>
      </w:r>
    </w:p>
    <w:p w14:paraId="0E5C3EC4">
      <w:pPr>
        <w:pStyle w:val="4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x = "Hello"</w:t>
      </w:r>
    </w:p>
    <w:p w14:paraId="7B57716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9A0C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6. Features of Python</w:t>
      </w:r>
    </w:p>
    <w:p w14:paraId="76FED77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Easy </w:t>
      </w:r>
      <w:r>
        <w:rPr>
          <w:rFonts w:hint="default" w:ascii="Calibri" w:hAnsi="Calibri" w:cs="Calibri"/>
          <w:sz w:val="28"/>
          <w:szCs w:val="28"/>
        </w:rPr>
        <w:t>to learn and use</w:t>
      </w:r>
    </w:p>
    <w:p w14:paraId="7A90CBE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High-level language</w:t>
      </w:r>
    </w:p>
    <w:p w14:paraId="71FF8A2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Interpreted</w:t>
      </w:r>
    </w:p>
    <w:p w14:paraId="55A84A7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Dynamically typed</w:t>
      </w:r>
    </w:p>
    <w:p w14:paraId="29E347F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Object-oriented</w:t>
      </w:r>
    </w:p>
    <w:p w14:paraId="315C785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Large library support</w:t>
      </w:r>
    </w:p>
    <w:p w14:paraId="4BB3EF33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Platform independent</w:t>
      </w:r>
    </w:p>
    <w:p w14:paraId="2902803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7. What is programming?</w:t>
      </w:r>
    </w:p>
    <w:p w14:paraId="7EE55735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Programming</w:t>
      </w:r>
      <w:r>
        <w:rPr>
          <w:rFonts w:hint="default" w:ascii="Calibri" w:hAnsi="Calibri" w:cs="Calibri"/>
          <w:sz w:val="28"/>
          <w:szCs w:val="28"/>
        </w:rPr>
        <w:t xml:space="preserve"> is the process of </w:t>
      </w:r>
      <w:r>
        <w:rPr>
          <w:rStyle w:val="92"/>
          <w:rFonts w:hint="default" w:ascii="Calibri" w:hAnsi="Calibri" w:cs="Calibri"/>
          <w:sz w:val="28"/>
          <w:szCs w:val="28"/>
        </w:rPr>
        <w:t>writing instructions</w:t>
      </w:r>
      <w:r>
        <w:rPr>
          <w:rFonts w:hint="default" w:ascii="Calibri" w:hAnsi="Calibri" w:cs="Calibri"/>
          <w:sz w:val="28"/>
          <w:szCs w:val="28"/>
        </w:rPr>
        <w:t xml:space="preserve"> that tell a computer what tasks to perform.</w:t>
      </w:r>
    </w:p>
    <w:p w14:paraId="4B3D22B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CD3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8. What is Python?</w:t>
      </w:r>
    </w:p>
    <w:p w14:paraId="71A099A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Python</w:t>
      </w:r>
      <w:r>
        <w:rPr>
          <w:rFonts w:hint="default" w:ascii="Calibri" w:hAnsi="Calibri" w:cs="Calibri"/>
          <w:sz w:val="28"/>
          <w:szCs w:val="28"/>
        </w:rPr>
        <w:t xml:space="preserve"> is a </w:t>
      </w:r>
      <w:r>
        <w:rPr>
          <w:rStyle w:val="92"/>
          <w:rFonts w:hint="default" w:ascii="Calibri" w:hAnsi="Calibri" w:cs="Calibri"/>
          <w:sz w:val="28"/>
          <w:szCs w:val="28"/>
        </w:rPr>
        <w:t>high-level, interpreted, and dynamically typed programming language</w:t>
      </w:r>
      <w:r>
        <w:rPr>
          <w:rFonts w:hint="default" w:ascii="Calibri" w:hAnsi="Calibri" w:cs="Calibri"/>
          <w:sz w:val="28"/>
          <w:szCs w:val="28"/>
        </w:rPr>
        <w:t xml:space="preserve"> used for general-purpose programming.</w:t>
      </w:r>
    </w:p>
    <w:p w14:paraId="53A5B41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EBB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9. What is Python community?</w:t>
      </w:r>
    </w:p>
    <w:p w14:paraId="28D984A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</w:t>
      </w:r>
      <w:r>
        <w:rPr>
          <w:rStyle w:val="92"/>
          <w:rFonts w:hint="default" w:ascii="Calibri" w:hAnsi="Calibri" w:cs="Calibri"/>
          <w:sz w:val="28"/>
          <w:szCs w:val="28"/>
        </w:rPr>
        <w:t>Python community</w:t>
      </w:r>
      <w:r>
        <w:rPr>
          <w:rFonts w:hint="default" w:ascii="Calibri" w:hAnsi="Calibri" w:cs="Calibri"/>
          <w:sz w:val="28"/>
          <w:szCs w:val="28"/>
        </w:rPr>
        <w:t xml:space="preserve"> is a global group of developers and learners who </w:t>
      </w:r>
      <w:r>
        <w:rPr>
          <w:rStyle w:val="92"/>
          <w:rFonts w:hint="default" w:ascii="Calibri" w:hAnsi="Calibri" w:cs="Calibri"/>
          <w:sz w:val="28"/>
          <w:szCs w:val="28"/>
        </w:rPr>
        <w:t>support, develop, and promote Python</w:t>
      </w:r>
      <w:r>
        <w:rPr>
          <w:rFonts w:hint="default" w:ascii="Calibri" w:hAnsi="Calibri" w:cs="Calibri"/>
          <w:sz w:val="28"/>
          <w:szCs w:val="28"/>
        </w:rPr>
        <w:t xml:space="preserve"> by sharing resources, libraries, and knowledge.</w:t>
      </w:r>
    </w:p>
    <w:p w14:paraId="4B3E672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E38A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10. Difference between compiler and interpreter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6"/>
        <w:gridCol w:w="3061"/>
      </w:tblGrid>
      <w:tr w14:paraId="2BFF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8FF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Compiler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F9A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8"/>
                <w:szCs w:val="28"/>
                <w:lang w:val="en-US" w:eastAsia="zh-CN" w:bidi="ar"/>
              </w:rPr>
              <w:t>Interpreter</w:t>
            </w:r>
          </w:p>
        </w:tc>
      </w:tr>
      <w:tr w14:paraId="340A3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0C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Translates entire program at once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49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Translates line by line</w:t>
            </w:r>
          </w:p>
        </w:tc>
      </w:tr>
      <w:tr w14:paraId="6FA23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0D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Faster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9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Slower execution</w:t>
            </w:r>
          </w:p>
        </w:tc>
      </w:tr>
      <w:tr w14:paraId="0E561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01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Errors shown after compilation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EB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Errors shown immediately</w:t>
            </w:r>
          </w:p>
        </w:tc>
      </w:tr>
      <w:tr w14:paraId="464D7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18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Example: C, C++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A6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kern w:val="0"/>
                <w:sz w:val="28"/>
                <w:szCs w:val="28"/>
                <w:lang w:val="en-US" w:eastAsia="zh-CN" w:bidi="ar"/>
              </w:rPr>
              <w:t>Example: Python</w:t>
            </w:r>
          </w:p>
        </w:tc>
      </w:tr>
    </w:tbl>
    <w:p w14:paraId="096FB1D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026C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11. What is indentation?</w:t>
      </w:r>
    </w:p>
    <w:p w14:paraId="2A3AF40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Indentation</w:t>
      </w:r>
      <w:r>
        <w:rPr>
          <w:rFonts w:hint="default" w:ascii="Calibri" w:hAnsi="Calibri" w:cs="Calibri"/>
          <w:sz w:val="28"/>
          <w:szCs w:val="28"/>
        </w:rPr>
        <w:t xml:space="preserve"> is the use of </w:t>
      </w:r>
      <w:r>
        <w:rPr>
          <w:rStyle w:val="92"/>
          <w:rFonts w:hint="default" w:ascii="Calibri" w:hAnsi="Calibri" w:cs="Calibri"/>
          <w:sz w:val="28"/>
          <w:szCs w:val="28"/>
        </w:rPr>
        <w:t>spaces or tabs</w:t>
      </w:r>
      <w:r>
        <w:rPr>
          <w:rFonts w:hint="default" w:ascii="Calibri" w:hAnsi="Calibri" w:cs="Calibri"/>
          <w:sz w:val="28"/>
          <w:szCs w:val="28"/>
        </w:rPr>
        <w:t xml:space="preserve"> at the beginning of a line to define a </w:t>
      </w:r>
      <w:r>
        <w:rPr>
          <w:rStyle w:val="92"/>
          <w:rFonts w:hint="default" w:ascii="Calibri" w:hAnsi="Calibri" w:cs="Calibri"/>
          <w:sz w:val="28"/>
          <w:szCs w:val="28"/>
        </w:rPr>
        <w:t>block of code</w:t>
      </w:r>
      <w:r>
        <w:rPr>
          <w:rFonts w:hint="default" w:ascii="Calibri" w:hAnsi="Calibri" w:cs="Calibri"/>
          <w:sz w:val="28"/>
          <w:szCs w:val="28"/>
        </w:rPr>
        <w:t xml:space="preserve"> in Python.</w:t>
      </w:r>
    </w:p>
    <w:p w14:paraId="5153D74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Example:</w:t>
      </w:r>
    </w:p>
    <w:p w14:paraId="4148D280">
      <w:pPr>
        <w:pStyle w:val="47"/>
        <w:keepNext w:val="0"/>
        <w:keepLines w:val="0"/>
        <w:widowControl/>
        <w:suppressLineNumbers w:val="0"/>
        <w:rPr>
          <w:rStyle w:val="44"/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if x &gt; 5:</w:t>
      </w:r>
    </w:p>
    <w:p w14:paraId="2C0CF305">
      <w:pPr>
        <w:pStyle w:val="4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 xml:space="preserve">    print("Hello")</w:t>
      </w:r>
    </w:p>
    <w:p w14:paraId="0A2E258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A1DE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b/>
          <w:bCs/>
          <w:sz w:val="28"/>
          <w:szCs w:val="28"/>
        </w:rPr>
        <w:t>12. What is print statement?</w:t>
      </w:r>
    </w:p>
    <w:p w14:paraId="44A42EDA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</w:t>
      </w:r>
      <w:r>
        <w:rPr>
          <w:rStyle w:val="92"/>
          <w:rFonts w:hint="default" w:ascii="Calibri" w:hAnsi="Calibri" w:cs="Calibri"/>
          <w:sz w:val="28"/>
          <w:szCs w:val="28"/>
        </w:rPr>
        <w:t>print() statement</w:t>
      </w:r>
      <w:r>
        <w:rPr>
          <w:rFonts w:hint="default" w:ascii="Calibri" w:hAnsi="Calibri" w:cs="Calibri"/>
          <w:sz w:val="28"/>
          <w:szCs w:val="28"/>
        </w:rPr>
        <w:t xml:space="preserve"> is used to </w:t>
      </w:r>
      <w:r>
        <w:rPr>
          <w:rStyle w:val="92"/>
          <w:rFonts w:hint="default" w:ascii="Calibri" w:hAnsi="Calibri" w:cs="Calibri"/>
          <w:sz w:val="28"/>
          <w:szCs w:val="28"/>
        </w:rPr>
        <w:t>display output</w:t>
      </w:r>
      <w:r>
        <w:rPr>
          <w:rFonts w:hint="default" w:ascii="Calibri" w:hAnsi="Calibri" w:cs="Calibri"/>
          <w:sz w:val="28"/>
          <w:szCs w:val="28"/>
        </w:rPr>
        <w:t xml:space="preserve"> on the screen.</w:t>
      </w:r>
    </w:p>
    <w:p w14:paraId="3AD4234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Example:</w:t>
      </w:r>
    </w:p>
    <w:p w14:paraId="7840EEAF">
      <w:pPr>
        <w:pStyle w:val="47"/>
        <w:keepNext w:val="0"/>
        <w:keepLines w:val="0"/>
        <w:widowControl/>
        <w:suppressLineNumbers w:val="0"/>
        <w:rPr>
          <w:rStyle w:val="44"/>
          <w:rFonts w:hint="default" w:ascii="Calibri" w:hAnsi="Calibri" w:cs="Calibri"/>
          <w:sz w:val="28"/>
          <w:szCs w:val="28"/>
        </w:rPr>
      </w:pPr>
      <w:r>
        <w:rPr>
          <w:rStyle w:val="44"/>
          <w:rFonts w:hint="default" w:ascii="Calibri" w:hAnsi="Calibri" w:cs="Calibri"/>
          <w:sz w:val="28"/>
          <w:szCs w:val="28"/>
        </w:rPr>
        <w:t>print("Welcome to Python")</w:t>
      </w:r>
    </w:p>
    <w:p w14:paraId="055DA580">
      <w:pPr>
        <w:pStyle w:val="47"/>
        <w:keepNext w:val="0"/>
        <w:keepLines w:val="0"/>
        <w:widowControl/>
        <w:suppressLineNumbers w:val="0"/>
        <w:rPr>
          <w:rStyle w:val="44"/>
          <w:rFonts w:hint="default" w:ascii="Calibri" w:hAnsi="Calibri" w:cs="Calibri"/>
          <w:sz w:val="28"/>
          <w:szCs w:val="28"/>
        </w:rPr>
      </w:pPr>
    </w:p>
    <w:p w14:paraId="3010224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 can see the questions in your notebook. Below are </w:t>
      </w:r>
      <w:r>
        <w:rPr>
          <w:rStyle w:val="92"/>
          <w:rFonts w:hint="default" w:ascii="Calibri" w:hAnsi="Calibri" w:cs="Calibri"/>
          <w:sz w:val="28"/>
          <w:szCs w:val="28"/>
        </w:rPr>
        <w:t>clear, simple, exam-ready answers</w:t>
      </w:r>
      <w:r>
        <w:rPr>
          <w:rFonts w:hint="default" w:ascii="Calibri" w:hAnsi="Calibri" w:cs="Calibri"/>
          <w:sz w:val="28"/>
          <w:szCs w:val="28"/>
        </w:rPr>
        <w:t xml:space="preserve"> for </w:t>
      </w:r>
      <w:r>
        <w:rPr>
          <w:rStyle w:val="92"/>
          <w:rFonts w:hint="default" w:ascii="Calibri" w:hAnsi="Calibri" w:cs="Calibri"/>
          <w:sz w:val="28"/>
          <w:szCs w:val="28"/>
        </w:rPr>
        <w:t>each question</w:t>
      </w:r>
      <w:r>
        <w:rPr>
          <w:rFonts w:hint="default" w:ascii="Calibri" w:hAnsi="Calibri" w:cs="Calibri"/>
          <w:sz w:val="28"/>
          <w:szCs w:val="28"/>
        </w:rPr>
        <w:t xml:space="preserve"> 👍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(Short and easy to remember)</w:t>
      </w:r>
    </w:p>
    <w:p w14:paraId="4C6D539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457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1️⃣ What is a Computer?</w:t>
      </w:r>
    </w:p>
    <w:p w14:paraId="0332831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computer is an electronic device that </w:t>
      </w:r>
      <w:r>
        <w:rPr>
          <w:rStyle w:val="92"/>
          <w:rFonts w:hint="default" w:ascii="Calibri" w:hAnsi="Calibri" w:cs="Calibri"/>
          <w:sz w:val="28"/>
          <w:szCs w:val="28"/>
        </w:rPr>
        <w:t>accepts input, processes data, and produces output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1850104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B0CD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2️⃣ What is a Network?</w:t>
      </w:r>
    </w:p>
    <w:p w14:paraId="4428E243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network is a </w:t>
      </w:r>
      <w:r>
        <w:rPr>
          <w:rStyle w:val="92"/>
          <w:rFonts w:hint="default" w:ascii="Calibri" w:hAnsi="Calibri" w:cs="Calibri"/>
          <w:sz w:val="28"/>
          <w:szCs w:val="28"/>
        </w:rPr>
        <w:t>collection of computers connected together</w:t>
      </w:r>
      <w:r>
        <w:rPr>
          <w:rFonts w:hint="default" w:ascii="Calibri" w:hAnsi="Calibri" w:cs="Calibri"/>
          <w:sz w:val="28"/>
          <w:szCs w:val="28"/>
        </w:rPr>
        <w:t xml:space="preserve"> to share data and resources.</w:t>
      </w:r>
    </w:p>
    <w:p w14:paraId="24BDB2C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E5E1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3️⃣ What is Subnet?</w:t>
      </w:r>
    </w:p>
    <w:p w14:paraId="3D6823DF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subnet is a </w:t>
      </w:r>
      <w:r>
        <w:rPr>
          <w:rStyle w:val="92"/>
          <w:rFonts w:hint="default" w:ascii="Calibri" w:hAnsi="Calibri" w:cs="Calibri"/>
          <w:sz w:val="28"/>
          <w:szCs w:val="28"/>
        </w:rPr>
        <w:t>small part of a network</w:t>
      </w:r>
      <w:r>
        <w:rPr>
          <w:rFonts w:hint="default" w:ascii="Calibri" w:hAnsi="Calibri" w:cs="Calibri"/>
          <w:sz w:val="28"/>
          <w:szCs w:val="28"/>
        </w:rPr>
        <w:t xml:space="preserve"> created to improve performance and security.</w:t>
      </w:r>
    </w:p>
    <w:p w14:paraId="63A628DE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8DD8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4️⃣ What is a Firewall?</w:t>
      </w:r>
    </w:p>
    <w:p w14:paraId="0AA14054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firewall is a </w:t>
      </w:r>
      <w:r>
        <w:rPr>
          <w:rStyle w:val="92"/>
          <w:rFonts w:hint="default" w:ascii="Calibri" w:hAnsi="Calibri" w:cs="Calibri"/>
          <w:sz w:val="28"/>
          <w:szCs w:val="28"/>
        </w:rPr>
        <w:t>security system</w:t>
      </w:r>
      <w:r>
        <w:rPr>
          <w:rFonts w:hint="default" w:ascii="Calibri" w:hAnsi="Calibri" w:cs="Calibri"/>
          <w:sz w:val="28"/>
          <w:szCs w:val="28"/>
        </w:rPr>
        <w:t xml:space="preserve"> that </w:t>
      </w:r>
      <w:r>
        <w:rPr>
          <w:rStyle w:val="92"/>
          <w:rFonts w:hint="default" w:ascii="Calibri" w:hAnsi="Calibri" w:cs="Calibri"/>
          <w:sz w:val="28"/>
          <w:szCs w:val="28"/>
        </w:rPr>
        <w:t>monitors and controls incoming and outgoing network traffic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298CFC0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3C38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5️⃣ What is Load Balancer?</w:t>
      </w:r>
    </w:p>
    <w:p w14:paraId="7810BE1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load balancer </w:t>
      </w:r>
      <w:r>
        <w:rPr>
          <w:rStyle w:val="92"/>
          <w:rFonts w:hint="default" w:ascii="Calibri" w:hAnsi="Calibri" w:cs="Calibri"/>
          <w:sz w:val="28"/>
          <w:szCs w:val="28"/>
        </w:rPr>
        <w:t>distributes traffic across multiple servers</w:t>
      </w:r>
      <w:r>
        <w:rPr>
          <w:rFonts w:hint="default" w:ascii="Calibri" w:hAnsi="Calibri" w:cs="Calibri"/>
          <w:sz w:val="28"/>
          <w:szCs w:val="28"/>
        </w:rPr>
        <w:t xml:space="preserve"> to improve performance and reliability.</w:t>
      </w:r>
    </w:p>
    <w:p w14:paraId="34085CC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D91F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6️⃣ What is DNS?</w:t>
      </w:r>
    </w:p>
    <w:p w14:paraId="3945774E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DNS (Domain Name System) </w:t>
      </w:r>
      <w:r>
        <w:rPr>
          <w:rStyle w:val="92"/>
          <w:rFonts w:hint="default" w:ascii="Calibri" w:hAnsi="Calibri" w:cs="Calibri"/>
          <w:sz w:val="28"/>
          <w:szCs w:val="28"/>
        </w:rPr>
        <w:t>converts domain names into IP addresses</w:t>
      </w:r>
      <w:r>
        <w:rPr>
          <w:rFonts w:hint="default" w:ascii="Calibri" w:hAnsi="Calibri" w:cs="Calibri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Example: </w:t>
      </w:r>
      <w:r>
        <w:rPr>
          <w:rStyle w:val="44"/>
          <w:rFonts w:hint="default" w:ascii="Calibri" w:hAnsi="Calibri" w:cs="Calibri"/>
          <w:sz w:val="28"/>
          <w:szCs w:val="28"/>
        </w:rPr>
        <w:t>google.com → 142.250.195.46</w:t>
      </w:r>
    </w:p>
    <w:p w14:paraId="03B7304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88DC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7️⃣ What is an IP Address?</w:t>
      </w:r>
    </w:p>
    <w:p w14:paraId="4B005F5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An IP address is a </w:t>
      </w:r>
      <w:r>
        <w:rPr>
          <w:rStyle w:val="92"/>
          <w:rFonts w:hint="default" w:ascii="Calibri" w:hAnsi="Calibri" w:cs="Calibri"/>
          <w:sz w:val="28"/>
          <w:szCs w:val="28"/>
        </w:rPr>
        <w:t>unique number</w:t>
      </w:r>
      <w:r>
        <w:rPr>
          <w:rFonts w:hint="default" w:ascii="Calibri" w:hAnsi="Calibri" w:cs="Calibri"/>
          <w:sz w:val="28"/>
          <w:szCs w:val="28"/>
        </w:rPr>
        <w:t xml:space="preserve"> used to </w:t>
      </w:r>
      <w:r>
        <w:rPr>
          <w:rStyle w:val="92"/>
          <w:rFonts w:hint="default" w:ascii="Calibri" w:hAnsi="Calibri" w:cs="Calibri"/>
          <w:sz w:val="28"/>
          <w:szCs w:val="28"/>
        </w:rPr>
        <w:t>identify a device on a network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73955A4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016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8️⃣ Types of IP Address</w:t>
      </w:r>
    </w:p>
    <w:p w14:paraId="06346F2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IPv4</w:t>
      </w:r>
      <w:r>
        <w:rPr>
          <w:rFonts w:hint="default" w:ascii="Calibri" w:hAnsi="Calibri" w:cs="Calibri"/>
          <w:sz w:val="28"/>
          <w:szCs w:val="28"/>
        </w:rPr>
        <w:t xml:space="preserve"> (e.g., 192.168.1.1)</w:t>
      </w:r>
      <w:r>
        <w:rPr>
          <w:rFonts w:hint="default" w:ascii="Calibri" w:hAnsi="Calibri" w:cs="Calibri"/>
          <w:sz w:val="28"/>
          <w:szCs w:val="28"/>
          <w:lang w:val="en-IN"/>
        </w:rPr>
        <w:t>\</w:t>
      </w:r>
    </w:p>
    <w:p w14:paraId="1BB7DF86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IPv6</w:t>
      </w:r>
      <w:r>
        <w:rPr>
          <w:rFonts w:hint="default" w:ascii="Calibri" w:hAnsi="Calibri" w:cs="Calibri"/>
          <w:sz w:val="28"/>
          <w:szCs w:val="28"/>
        </w:rPr>
        <w:t xml:space="preserve"> (e.g., 2001:db8::1)</w:t>
      </w:r>
    </w:p>
    <w:p w14:paraId="6C6FC1D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Public IP</w:t>
      </w:r>
    </w:p>
    <w:p w14:paraId="6A1B265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Private IP</w:t>
      </w:r>
    </w:p>
    <w:p w14:paraId="0F6FA6A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Static IP</w:t>
      </w:r>
    </w:p>
    <w:p w14:paraId="32C226D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Dynamic IP</w:t>
      </w:r>
    </w:p>
    <w:p w14:paraId="309F274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9️⃣ What is Software Development Life Cycle (SDLC)?</w:t>
      </w:r>
    </w:p>
    <w:p w14:paraId="07B97C7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SDLC is a </w:t>
      </w:r>
      <w:r>
        <w:rPr>
          <w:rStyle w:val="92"/>
          <w:rFonts w:hint="default" w:ascii="Calibri" w:hAnsi="Calibri" w:cs="Calibri"/>
          <w:sz w:val="28"/>
          <w:szCs w:val="28"/>
        </w:rPr>
        <w:t>process used to develop software</w:t>
      </w:r>
      <w:r>
        <w:rPr>
          <w:rFonts w:hint="default" w:ascii="Calibri" w:hAnsi="Calibri" w:cs="Calibri"/>
          <w:sz w:val="28"/>
          <w:szCs w:val="28"/>
        </w:rPr>
        <w:t xml:space="preserve"> systematically.</w:t>
      </w:r>
    </w:p>
    <w:p w14:paraId="61746949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Stages:</w:t>
      </w:r>
    </w:p>
    <w:p w14:paraId="05224C5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Requirement Analysis</w:t>
      </w:r>
      <w:bookmarkStart w:id="0" w:name="_GoBack"/>
      <w:bookmarkEnd w:id="0"/>
    </w:p>
    <w:p w14:paraId="3CC4C72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Design</w:t>
      </w:r>
    </w:p>
    <w:p w14:paraId="001BD66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Development</w:t>
      </w:r>
    </w:p>
    <w:p w14:paraId="5A12969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Testing</w:t>
      </w:r>
    </w:p>
    <w:p w14:paraId="0D59B81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Deployment</w:t>
      </w:r>
    </w:p>
    <w:p w14:paraId="4600889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Maintenance</w:t>
      </w:r>
    </w:p>
    <w:p w14:paraId="367BD92F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Internet vs Intranet</w:t>
      </w:r>
    </w:p>
    <w:p w14:paraId="2D20457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Internet</w:t>
      </w:r>
      <w:r>
        <w:rPr>
          <w:rFonts w:hint="default" w:ascii="Calibri" w:hAnsi="Calibri" w:cs="Calibri"/>
          <w:sz w:val="28"/>
          <w:szCs w:val="28"/>
        </w:rPr>
        <w:t>: Public network accessible to everyone</w:t>
      </w:r>
    </w:p>
    <w:p w14:paraId="3D77C04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Intranet</w:t>
      </w:r>
      <w:r>
        <w:rPr>
          <w:rFonts w:hint="default" w:ascii="Calibri" w:hAnsi="Calibri" w:cs="Calibri"/>
          <w:sz w:val="28"/>
          <w:szCs w:val="28"/>
        </w:rPr>
        <w:t>: Private network used inside an organization</w:t>
      </w:r>
    </w:p>
    <w:p w14:paraId="0B53A638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What is LAN, MAN, WAN?</w:t>
      </w:r>
    </w:p>
    <w:p w14:paraId="0D7ECBF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LAN</w:t>
      </w:r>
      <w:r>
        <w:rPr>
          <w:rFonts w:hint="default" w:ascii="Calibri" w:hAnsi="Calibri" w:cs="Calibri"/>
          <w:sz w:val="28"/>
          <w:szCs w:val="28"/>
        </w:rPr>
        <w:t xml:space="preserve"> – Local Area Network (office, home)</w:t>
      </w:r>
    </w:p>
    <w:p w14:paraId="17CDBE7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MAN</w:t>
      </w:r>
      <w:r>
        <w:rPr>
          <w:rFonts w:hint="default" w:ascii="Calibri" w:hAnsi="Calibri" w:cs="Calibri"/>
          <w:sz w:val="28"/>
          <w:szCs w:val="28"/>
        </w:rPr>
        <w:t xml:space="preserve"> – Metropolitan Area Network (city)</w:t>
      </w:r>
    </w:p>
    <w:p w14:paraId="4A5EE53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WAN</w:t>
      </w:r>
      <w:r>
        <w:rPr>
          <w:rFonts w:hint="default" w:ascii="Calibri" w:hAnsi="Calibri" w:cs="Calibri"/>
          <w:sz w:val="28"/>
          <w:szCs w:val="28"/>
        </w:rPr>
        <w:t xml:space="preserve"> – Wide Area Network (countries, Internet)</w:t>
      </w:r>
    </w:p>
    <w:p w14:paraId="2D219AD3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 What is Cohesion of a Program?</w:t>
      </w:r>
    </w:p>
    <w:p w14:paraId="7F4EAD06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Cohesion means </w:t>
      </w:r>
      <w:r>
        <w:rPr>
          <w:rStyle w:val="92"/>
          <w:rFonts w:hint="default" w:ascii="Calibri" w:hAnsi="Calibri" w:cs="Calibri"/>
          <w:sz w:val="28"/>
          <w:szCs w:val="28"/>
        </w:rPr>
        <w:t>how closely related the functions inside a module are</w:t>
      </w:r>
      <w:r>
        <w:rPr>
          <w:rFonts w:hint="default" w:ascii="Calibri" w:hAnsi="Calibri" w:cs="Calibri"/>
          <w:sz w:val="28"/>
          <w:szCs w:val="28"/>
        </w:rPr>
        <w:t>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👉 </w:t>
      </w:r>
      <w:r>
        <w:rPr>
          <w:rStyle w:val="92"/>
          <w:rFonts w:hint="default" w:ascii="Calibri" w:hAnsi="Calibri" w:cs="Calibri"/>
          <w:sz w:val="28"/>
          <w:szCs w:val="28"/>
        </w:rPr>
        <w:t>High cohesion is good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3DC66C6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Types of Writing Style for a Variable</w:t>
      </w:r>
    </w:p>
    <w:p w14:paraId="7B3FB83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Camel Case</w:t>
      </w:r>
      <w:r>
        <w:rPr>
          <w:rFonts w:hint="default" w:ascii="Calibri" w:hAnsi="Calibri" w:cs="Calibri"/>
          <w:sz w:val="28"/>
          <w:szCs w:val="28"/>
        </w:rPr>
        <w:t xml:space="preserve"> → </w:t>
      </w:r>
      <w:r>
        <w:rPr>
          <w:rStyle w:val="44"/>
          <w:rFonts w:hint="default" w:ascii="Calibri" w:hAnsi="Calibri" w:cs="Calibri"/>
          <w:sz w:val="28"/>
          <w:szCs w:val="28"/>
        </w:rPr>
        <w:t>studentName</w:t>
      </w:r>
    </w:p>
    <w:p w14:paraId="0898C99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Snake Case</w:t>
      </w:r>
      <w:r>
        <w:rPr>
          <w:rFonts w:hint="default" w:ascii="Calibri" w:hAnsi="Calibri" w:cs="Calibri"/>
          <w:sz w:val="28"/>
          <w:szCs w:val="28"/>
        </w:rPr>
        <w:t xml:space="preserve"> → </w:t>
      </w:r>
      <w:r>
        <w:rPr>
          <w:rStyle w:val="44"/>
          <w:rFonts w:hint="default" w:ascii="Calibri" w:hAnsi="Calibri" w:cs="Calibri"/>
          <w:sz w:val="28"/>
          <w:szCs w:val="28"/>
        </w:rPr>
        <w:t>student_name</w:t>
      </w:r>
    </w:p>
    <w:p w14:paraId="0CF6CB4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Pascal Case</w:t>
      </w:r>
      <w:r>
        <w:rPr>
          <w:rFonts w:hint="default" w:ascii="Calibri" w:hAnsi="Calibri" w:cs="Calibri"/>
          <w:sz w:val="28"/>
          <w:szCs w:val="28"/>
        </w:rPr>
        <w:t xml:space="preserve"> → </w:t>
      </w:r>
      <w:r>
        <w:rPr>
          <w:rStyle w:val="44"/>
          <w:rFonts w:hint="default" w:ascii="Calibri" w:hAnsi="Calibri" w:cs="Calibri"/>
          <w:sz w:val="28"/>
          <w:szCs w:val="28"/>
        </w:rPr>
        <w:t>StudentName</w:t>
      </w:r>
    </w:p>
    <w:p w14:paraId="086C21B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Upper Case</w:t>
      </w:r>
      <w:r>
        <w:rPr>
          <w:rFonts w:hint="default" w:ascii="Calibri" w:hAnsi="Calibri" w:cs="Calibri"/>
          <w:sz w:val="28"/>
          <w:szCs w:val="28"/>
        </w:rPr>
        <w:t xml:space="preserve"> → </w:t>
      </w:r>
      <w:r>
        <w:rPr>
          <w:rStyle w:val="44"/>
          <w:rFonts w:hint="default" w:ascii="Calibri" w:hAnsi="Calibri" w:cs="Calibri"/>
          <w:sz w:val="28"/>
          <w:szCs w:val="28"/>
        </w:rPr>
        <w:t>MAX_VALUE</w:t>
      </w:r>
    </w:p>
    <w:p w14:paraId="3667E5C0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Python History</w:t>
      </w:r>
    </w:p>
    <w:p w14:paraId="640B0E5D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Python was created by </w:t>
      </w:r>
      <w:r>
        <w:rPr>
          <w:rStyle w:val="92"/>
          <w:rFonts w:hint="default" w:ascii="Calibri" w:hAnsi="Calibri" w:cs="Calibri"/>
          <w:sz w:val="28"/>
          <w:szCs w:val="28"/>
        </w:rPr>
        <w:t>Guido van Rossum</w:t>
      </w:r>
      <w:r>
        <w:rPr>
          <w:rFonts w:hint="default" w:ascii="Calibri" w:hAnsi="Calibri" w:cs="Calibri"/>
          <w:sz w:val="28"/>
          <w:szCs w:val="28"/>
        </w:rPr>
        <w:t xml:space="preserve"> in </w:t>
      </w:r>
      <w:r>
        <w:rPr>
          <w:rStyle w:val="92"/>
          <w:rFonts w:hint="default" w:ascii="Calibri" w:hAnsi="Calibri" w:cs="Calibri"/>
          <w:sz w:val="28"/>
          <w:szCs w:val="28"/>
        </w:rPr>
        <w:t>1991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08B96C5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Which is the World’s First Programming Language?</w:t>
      </w:r>
    </w:p>
    <w:p w14:paraId="045D2EF2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FORTRAN</w:t>
      </w:r>
      <w:r>
        <w:rPr>
          <w:rFonts w:hint="default" w:ascii="Calibri" w:hAnsi="Calibri" w:cs="Calibri"/>
          <w:sz w:val="28"/>
          <w:szCs w:val="28"/>
        </w:rPr>
        <w:t xml:space="preserve"> (1957) is considered the first high-level programming language.</w:t>
      </w:r>
    </w:p>
    <w:p w14:paraId="0AEDD0B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are the Compilers for Python?</w:t>
      </w:r>
    </w:p>
    <w:p w14:paraId="4CCA1217">
      <w:pPr>
        <w:pStyle w:val="8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Python mainly uses:</w:t>
      </w:r>
    </w:p>
    <w:p w14:paraId="78BE428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CPython</w:t>
      </w:r>
      <w:r>
        <w:rPr>
          <w:rFonts w:hint="default" w:ascii="Calibri" w:hAnsi="Calibri" w:cs="Calibri"/>
          <w:sz w:val="28"/>
          <w:szCs w:val="28"/>
        </w:rPr>
        <w:t xml:space="preserve"> (default)</w:t>
      </w:r>
    </w:p>
    <w:p w14:paraId="2DBD7281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Jython</w:t>
      </w:r>
    </w:p>
    <w:p w14:paraId="79A56FF9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IronPython</w:t>
      </w:r>
    </w:p>
    <w:p w14:paraId="71B75C1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2"/>
          <w:rFonts w:hint="default" w:ascii="Calibri" w:hAnsi="Calibri" w:cs="Calibri"/>
          <w:sz w:val="28"/>
          <w:szCs w:val="28"/>
        </w:rPr>
        <w:t>PyPy</w:t>
      </w:r>
    </w:p>
    <w:p w14:paraId="27195BE9">
      <w:pPr>
        <w:rPr>
          <w:rFonts w:hint="default" w:ascii="Calibri" w:hAnsi="Calibri" w:cs="Calibri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29494">
    <w:pPr>
      <w:pStyle w:val="40"/>
      <w:jc w:val="center"/>
      <w:rPr>
        <w:rFonts w:hint="default"/>
        <w:b/>
        <w:bCs/>
        <w:i/>
        <w:iCs/>
        <w:color w:val="C00000"/>
        <w:sz w:val="36"/>
        <w:szCs w:val="36"/>
        <w:lang w:val="en-IN"/>
      </w:rPr>
    </w:pPr>
    <w:r>
      <w:rPr>
        <w:rFonts w:hint="default"/>
        <w:b/>
        <w:bCs/>
        <w:i/>
        <w:iCs/>
        <w:color w:val="C00000"/>
        <w:sz w:val="36"/>
        <w:szCs w:val="36"/>
        <w:lang w:val="en-IN"/>
      </w:rPr>
      <w:t>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5F1F6"/>
    <w:multiLevelType w:val="singleLevel"/>
    <w:tmpl w:val="EBB5F1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2080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4366B76"/>
    <w:rsid w:val="77620809"/>
    <w:rsid w:val="7F69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2026-01-21T15:40:00Z</dcterms:created>
  <dc:creator>Poorni GR</dc:creator>
  <cp:lastModifiedBy>Poorni GR</cp:lastModifiedBy>
  <dcterms:modified xsi:type="dcterms:W3CDTF">2026-01-22T06:36:56Z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F0466607B1304FDFAC96BE97CE806751_13</vt:lpwstr>
  </property>
</Properties>
</file>